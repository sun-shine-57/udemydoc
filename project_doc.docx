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rtl w:val="0"/>
        </w:rPr>
        <w:t>Project Name : UDEMY</w:t>
      </w:r>
    </w:p>
    <w:p>
      <w:pPr>
        <w:jc w:val="center"/>
        <w:rPr>
          <w:sz w:val="26"/>
          <w:szCs w:val="26"/>
        </w:rPr>
      </w:pPr>
    </w:p>
    <w:p>
      <w:pPr>
        <w:jc w:val="both"/>
      </w:pPr>
      <w:r>
        <w:drawing>
          <wp:inline distT="114300" distB="114300" distL="114300" distR="114300">
            <wp:extent cx="5730875" cy="2692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</w:p>
    <w:p>
      <w:pPr>
        <w:jc w:val="both"/>
      </w:pPr>
      <w:r>
        <w:rPr>
          <w:rtl w:val="0"/>
        </w:rPr>
        <w:t>Overview : Online learning platform consists of free and paid courses containing millions of courses in different domains.</w:t>
      </w:r>
    </w:p>
    <w:p>
      <w:pPr>
        <w:jc w:val="both"/>
      </w:pPr>
    </w:p>
    <w:p>
      <w:pPr>
        <w:jc w:val="both"/>
      </w:pPr>
      <w:r>
        <w:rPr>
          <w:rtl w:val="0"/>
        </w:rPr>
        <w:t xml:space="preserve">Homepage : 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Logo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Search bar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Icons : My Learning, wishlist, cart, notification, profile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Different domains of courses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Image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Top picks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Recommended Courses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Featured Topics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other companies logo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Become an instructor</w:t>
      </w:r>
    </w:p>
    <w:p>
      <w:pPr>
        <w:numPr>
          <w:ilvl w:val="0"/>
          <w:numId w:val="1"/>
        </w:numPr>
        <w:ind w:left="720" w:hanging="360"/>
        <w:jc w:val="both"/>
        <w:rPr>
          <w:u w:val="none"/>
        </w:rPr>
      </w:pPr>
      <w:r>
        <w:rPr>
          <w:rtl w:val="0"/>
        </w:rPr>
        <w:t>Footer : Udemy business, About us, Contact us, Career, Help &amp; Support, Terms, Privacy policy, udemy logo.</w:t>
      </w:r>
    </w:p>
    <w:p>
      <w:pPr>
        <w:ind w:left="72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  <w:r>
        <w:rPr>
          <w:rtl w:val="0"/>
        </w:rPr>
        <w:t>Signup Page:</w:t>
      </w:r>
    </w:p>
    <w:p>
      <w:pPr>
        <w:numPr>
          <w:ilvl w:val="0"/>
          <w:numId w:val="2"/>
        </w:numPr>
        <w:ind w:left="720" w:hanging="360"/>
        <w:jc w:val="both"/>
        <w:rPr>
          <w:u w:val="none"/>
        </w:rPr>
      </w:pPr>
      <w:r>
        <w:rPr>
          <w:rtl w:val="0"/>
        </w:rPr>
        <w:t>Name</w:t>
      </w:r>
    </w:p>
    <w:p>
      <w:pPr>
        <w:numPr>
          <w:ilvl w:val="0"/>
          <w:numId w:val="2"/>
        </w:numPr>
        <w:ind w:left="720" w:hanging="360"/>
        <w:jc w:val="both"/>
        <w:rPr>
          <w:u w:val="none"/>
        </w:rPr>
      </w:pPr>
      <w:r>
        <w:rPr>
          <w:rtl w:val="0"/>
        </w:rPr>
        <w:t>Email</w:t>
      </w:r>
    </w:p>
    <w:p>
      <w:pPr>
        <w:numPr>
          <w:ilvl w:val="0"/>
          <w:numId w:val="2"/>
        </w:numPr>
        <w:ind w:left="720" w:hanging="360"/>
        <w:jc w:val="both"/>
        <w:rPr>
          <w:u w:val="none"/>
        </w:rPr>
      </w:pPr>
      <w:r>
        <w:rPr>
          <w:rtl w:val="0"/>
        </w:rPr>
        <w:t>Password</w:t>
      </w:r>
    </w:p>
    <w:p>
      <w:pPr>
        <w:numPr>
          <w:ilvl w:val="0"/>
          <w:numId w:val="2"/>
        </w:numPr>
        <w:ind w:left="720" w:hanging="360"/>
        <w:jc w:val="both"/>
        <w:rPr>
          <w:u w:val="none"/>
        </w:rPr>
      </w:pPr>
      <w:r>
        <w:rPr>
          <w:rtl w:val="0"/>
        </w:rPr>
        <w:t>Signup button</w:t>
      </w:r>
    </w:p>
    <w:p>
      <w:pPr>
        <w:ind w:left="72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  <w:r>
        <w:rPr>
          <w:rtl w:val="0"/>
        </w:rPr>
        <w:t xml:space="preserve">Login Page: 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Continue with Google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Continue with facebook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Continue with apple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Email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 xml:space="preserve">Password 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Login</w:t>
      </w:r>
    </w:p>
    <w:p>
      <w:pPr>
        <w:numPr>
          <w:ilvl w:val="0"/>
          <w:numId w:val="3"/>
        </w:numPr>
        <w:ind w:left="720" w:hanging="360"/>
        <w:jc w:val="both"/>
        <w:rPr>
          <w:u w:val="none"/>
        </w:rPr>
      </w:pPr>
      <w:r>
        <w:rPr>
          <w:rtl w:val="0"/>
        </w:rPr>
        <w:t>Forgot password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rPr>
          <w:rtl w:val="0"/>
        </w:rPr>
        <w:t>Become an instructor:</w:t>
      </w:r>
    </w:p>
    <w:p>
      <w:pPr>
        <w:ind w:left="0" w:firstLine="0"/>
        <w:jc w:val="both"/>
      </w:pPr>
      <w:r>
        <w:drawing>
          <wp:inline distT="114300" distB="114300" distL="114300" distR="114300">
            <wp:extent cx="5730875" cy="2451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720" w:hanging="360"/>
        <w:jc w:val="both"/>
        <w:rPr>
          <w:u w:val="none"/>
        </w:rPr>
      </w:pPr>
      <w:r>
        <w:rPr>
          <w:rtl w:val="0"/>
        </w:rPr>
        <w:t>Footer</w:t>
      </w:r>
    </w:p>
    <w:p>
      <w:pPr>
        <w:ind w:left="720" w:firstLine="0"/>
        <w:jc w:val="both"/>
      </w:pPr>
    </w:p>
    <w:p>
      <w:pPr>
        <w:ind w:left="720" w:firstLine="0"/>
        <w:jc w:val="both"/>
      </w:pPr>
    </w:p>
    <w:p>
      <w:pPr>
        <w:ind w:left="0" w:firstLine="0"/>
        <w:jc w:val="both"/>
      </w:pPr>
      <w:r>
        <w:rPr>
          <w:rtl w:val="0"/>
        </w:rPr>
        <w:t>About Us:</w:t>
      </w:r>
    </w:p>
    <w:p>
      <w:pPr>
        <w:ind w:left="0" w:firstLine="0"/>
        <w:jc w:val="both"/>
      </w:pPr>
      <w:r>
        <w:drawing>
          <wp:inline distT="114300" distB="114300" distL="114300" distR="114300">
            <wp:extent cx="5730875" cy="2806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</w:p>
    <w:p>
      <w:pPr>
        <w:ind w:left="0" w:firstLine="0"/>
        <w:jc w:val="both"/>
      </w:pPr>
      <w:r>
        <w:rPr>
          <w:rtl w:val="0"/>
        </w:rPr>
        <w:t>Contact Us:</w:t>
      </w:r>
    </w:p>
    <w:p>
      <w:pPr>
        <w:ind w:left="0" w:firstLine="0"/>
        <w:jc w:val="both"/>
      </w:pPr>
      <w:r>
        <w:drawing>
          <wp:inline distT="114300" distB="114300" distL="114300" distR="114300">
            <wp:extent cx="5730875" cy="2692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both"/>
      </w:pPr>
    </w:p>
    <w:p>
      <w:pPr>
        <w:jc w:val="both"/>
      </w:pPr>
    </w:p>
    <w:p>
      <w:pPr>
        <w:jc w:val="both"/>
      </w:pPr>
      <w:r>
        <w:rPr>
          <w:rtl w:val="0"/>
        </w:rPr>
        <w:t>Help &amp; Support:</w:t>
      </w:r>
    </w:p>
    <w:p>
      <w:pPr>
        <w:jc w:val="both"/>
      </w:pPr>
      <w:r>
        <w:drawing>
          <wp:inline distT="114300" distB="114300" distL="114300" distR="114300">
            <wp:extent cx="5730875" cy="2882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b w:val="0"/>
          <w:bCs w:val="0"/>
          <w:i/>
          <w:iCs/>
        </w:rPr>
      </w:pPr>
      <w:r>
        <w:rPr>
          <w:rFonts w:hint="default"/>
          <w:b w:val="0"/>
          <w:bCs w:val="0"/>
          <w:i/>
          <w:iCs/>
        </w:rPr>
        <w:t>https://github.com/sun-shine-57/udemydoc/blob/main/doc/project_doc.docx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D8477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Office_11.2.0.11417_F1E327BC-269C-435d-A152-05C5408002CA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2022-12-05T22:26:14Z</dcterms:created>
  <dc:creator>91930</dc:creator>
  <cp:lastModifiedBy>91930</cp:lastModifiedBy>
  <dcterms:modified xsi:type="dcterms:W3CDTF">2022-12-05T22:27:13Z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48CD032CAA5348C7A38B9E8D17D97F5F</vt:lpwstr>
  </property>
</Properties>
</file>